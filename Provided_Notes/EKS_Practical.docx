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C6861">
      <w:pPr>
        <w:pStyle w:val="2"/>
      </w:pPr>
      <w:r>
        <w:t>AWS EKS (Practical Lab Manual)</w:t>
      </w:r>
    </w:p>
    <w:p w14:paraId="419D2BA6"/>
    <w:p w14:paraId="33D0982D">
      <w:r>
        <w:t>Introduction</w:t>
      </w:r>
    </w:p>
    <w:p w14:paraId="18B31627">
      <w:r>
        <w:t>This document provides a complete, step-by-step practical guide to Amazon Elastic Kubernetes Service (EKS) for beginners. It explains what EKS is, where each command must be run, and how to deploy a real application from scratch on AWS using EKS.</w:t>
      </w:r>
    </w:p>
    <w:p w14:paraId="57DFAD15"/>
    <w:p w14:paraId="6F3D24C0">
      <w:pPr>
        <w:rPr>
          <w:b/>
          <w:bCs/>
        </w:rPr>
      </w:pPr>
      <w:r>
        <w:rPr>
          <w:b/>
          <w:bCs/>
        </w:rPr>
        <w:t>What is Amazon EKS?</w:t>
      </w:r>
    </w:p>
    <w:p w14:paraId="4CF513A2">
      <w:r>
        <w:t>Amazon Elastic Kubernetes Service (EKS) is a managed Kubernetes service that allows you to run Kubernetes clusters on AWS without managing the Kubernetes control plane. AWS manages the master nodes, API server, scheduler, and etcd, while you manage worker nodes and application workloads.</w:t>
      </w:r>
    </w:p>
    <w:p w14:paraId="6DB20853"/>
    <w:p w14:paraId="29562297">
      <w:pPr>
        <w:rPr>
          <w:b/>
          <w:bCs/>
        </w:rPr>
      </w:pPr>
      <w:r>
        <w:rPr>
          <w:b/>
          <w:bCs/>
        </w:rPr>
        <w:t>Real-World Example</w:t>
      </w:r>
    </w:p>
    <w:p w14:paraId="05C8E8F1">
      <w:r>
        <w:t>Consider an e-commerce website with frontend, backend, and database services. During peak traffic, Kubernetes automatically scales pods. If any pod fails, it is restarted automatically. EKS ensures high availability, scalability, security, and seamless CI/CD integration.</w:t>
      </w:r>
    </w:p>
    <w:p w14:paraId="62E76CC1"/>
    <w:p w14:paraId="07C81C7C">
      <w:pPr>
        <w:rPr>
          <w:b/>
          <w:bCs/>
        </w:rPr>
      </w:pPr>
      <w:r>
        <w:rPr>
          <w:b/>
          <w:bCs/>
        </w:rPr>
        <w:t>Basic EKS Architecture</w:t>
      </w:r>
    </w:p>
    <w:p w14:paraId="1C0AE6B4">
      <w:r>
        <w:t>User → kubectl → EKS Control Plane → Worker Nodes (EC2) → Pods → Containers → Application</w:t>
      </w:r>
    </w:p>
    <w:p w14:paraId="51783BB9"/>
    <w:p w14:paraId="492DDF36">
      <w:pPr>
        <w:rPr>
          <w:b/>
          <w:bCs/>
        </w:rPr>
      </w:pPr>
      <w:r>
        <w:rPr>
          <w:b/>
          <w:bCs/>
        </w:rPr>
        <w:t>Lab Objectives</w:t>
      </w:r>
    </w:p>
    <w:p w14:paraId="48DB435E">
      <w:r>
        <w:t>By completing this lab, you will:</w:t>
      </w:r>
    </w:p>
    <w:p w14:paraId="7B74FF1C">
      <w:r>
        <w:t>- Create an EC2 instance as an admin machine.</w:t>
      </w:r>
    </w:p>
    <w:p w14:paraId="2B3B517D">
      <w:r>
        <w:t>- Install AWS CLI, kubectl, and eksctl.</w:t>
      </w:r>
    </w:p>
    <w:p w14:paraId="2F7404C4">
      <w:r>
        <w:t>- Create an EKS cluster.</w:t>
      </w:r>
    </w:p>
    <w:p w14:paraId="2FD0C5A6">
      <w:r>
        <w:t>- Deploy an application on EKS.</w:t>
      </w:r>
    </w:p>
    <w:p w14:paraId="04E36EC3">
      <w:r>
        <w:t>- Expose the application to the internet.</w:t>
      </w:r>
    </w:p>
    <w:p w14:paraId="4A53C8D2">
      <w:r>
        <w:t>- Scale and delete resources safely.</w:t>
      </w:r>
    </w:p>
    <w:p w14:paraId="4BB09AA0"/>
    <w:p w14:paraId="34945D6F">
      <w:pPr>
        <w:rPr>
          <w:b/>
          <w:bCs/>
        </w:rPr>
      </w:pPr>
      <w:r>
        <w:rPr>
          <w:b/>
          <w:bCs/>
        </w:rPr>
        <w:t>STEP 1: Create EC2 Instance (AWS Console)</w:t>
      </w:r>
    </w:p>
    <w:p w14:paraId="39A4AA41">
      <w:pPr>
        <w:rPr>
          <w:b w:val="0"/>
          <w:bCs w:val="0"/>
        </w:rPr>
      </w:pPr>
      <w:r>
        <w:rPr>
          <w:b/>
          <w:bCs/>
        </w:rPr>
        <w:t>Location:</w:t>
      </w:r>
      <w:r>
        <w:rPr>
          <w:b w:val="0"/>
          <w:bCs w:val="0"/>
        </w:rPr>
        <w:t xml:space="preserve"> AWS Management Console (Web Browser)</w:t>
      </w:r>
    </w:p>
    <w:p w14:paraId="37D82A75"/>
    <w:p w14:paraId="4E608322">
      <w:pPr>
        <w:rPr>
          <w:b/>
          <w:bCs/>
        </w:rPr>
      </w:pPr>
      <w:r>
        <w:rPr>
          <w:b/>
          <w:bCs/>
        </w:rPr>
        <w:t>Actions:</w:t>
      </w:r>
    </w:p>
    <w:p w14:paraId="324B91B6">
      <w:r>
        <w:t>1. Open AWS Console → EC2 Dashboard.</w:t>
      </w:r>
    </w:p>
    <w:p w14:paraId="5B8DA461">
      <w:r>
        <w:t>2. Click Launch Instance.</w:t>
      </w:r>
    </w:p>
    <w:p w14:paraId="011C2EA2">
      <w:r>
        <w:t>3. Select Ubuntu 22.04.</w:t>
      </w:r>
    </w:p>
    <w:p w14:paraId="1FB53388">
      <w:r>
        <w:t>4. Choose instance type: t2.medium or t3.medium.</w:t>
      </w:r>
    </w:p>
    <w:p w14:paraId="7580A0C9">
      <w:r>
        <w:t>5. Configure storage: 20 GB.</w:t>
      </w:r>
    </w:p>
    <w:p w14:paraId="588AD6F6">
      <w:r>
        <w:t>6. Configure security group:</w:t>
      </w:r>
    </w:p>
    <w:p w14:paraId="2EC23047">
      <w:r>
        <w:t xml:space="preserve">   - SSH (22) → Your IP</w:t>
      </w:r>
    </w:p>
    <w:p w14:paraId="6488797E">
      <w:r>
        <w:t xml:space="preserve">   - HTTP (80) → 0.0.0.0/0</w:t>
      </w:r>
    </w:p>
    <w:p w14:paraId="5B65A489">
      <w:r>
        <w:t>7. Create or select a key pair and download the .pem file.</w:t>
      </w:r>
    </w:p>
    <w:p w14:paraId="5E4C73E9">
      <w:r>
        <w:t>8. Launch the instance.</w:t>
      </w:r>
    </w:p>
    <w:p w14:paraId="1754AA9C"/>
    <w:p w14:paraId="641D03A8">
      <w:pPr>
        <w:rPr>
          <w:b/>
          <w:bCs/>
        </w:rPr>
      </w:pPr>
      <w:r>
        <w:rPr>
          <w:b/>
          <w:bCs/>
        </w:rPr>
        <w:t>STEP 2: Connect to EC2 Instance</w:t>
      </w:r>
    </w:p>
    <w:p w14:paraId="41E3161A">
      <w:r>
        <w:rPr>
          <w:b/>
          <w:bCs/>
        </w:rPr>
        <w:t>Location:</w:t>
      </w:r>
      <w:r>
        <w:t xml:space="preserve"> Your Local Computer</w:t>
      </w:r>
    </w:p>
    <w:p w14:paraId="47474283">
      <w:r>
        <w:rPr>
          <w:b/>
          <w:bCs/>
        </w:rPr>
        <w:t xml:space="preserve">Terminal: </w:t>
      </w:r>
      <w:r>
        <w:t>CMD / PowerShell (Windows)</w:t>
      </w:r>
    </w:p>
    <w:p w14:paraId="02533349">
      <w:pPr>
        <w:rPr>
          <w:b/>
          <w:bCs/>
        </w:rPr>
      </w:pPr>
    </w:p>
    <w:p w14:paraId="5EA8447E">
      <w:pPr>
        <w:rPr>
          <w:b/>
          <w:bCs/>
        </w:rPr>
      </w:pPr>
      <w:r>
        <w:rPr>
          <w:b/>
          <w:bCs/>
        </w:rPr>
        <w:t>Command:</w:t>
      </w:r>
    </w:p>
    <w:p w14:paraId="0ACA989F">
      <w:r>
        <w:t xml:space="preserve">ssh -i </w:t>
      </w:r>
      <w:r>
        <w:rPr>
          <w:rFonts w:hint="default"/>
          <w:lang w:val="en-US"/>
        </w:rPr>
        <w:t>“</w:t>
      </w:r>
      <w:r>
        <w:t>yourkey.pe</w:t>
      </w:r>
      <w:r>
        <w:rPr>
          <w:rFonts w:hint="default"/>
          <w:lang w:val="en-US"/>
        </w:rPr>
        <w:t>”</w:t>
      </w:r>
      <w:r>
        <w:t xml:space="preserve"> ubuntu@&lt;EC2_PUBLIC_IP&gt;</w:t>
      </w:r>
    </w:p>
    <w:p w14:paraId="0D65C5FD"/>
    <w:p w14:paraId="33E8BFD7">
      <w:pPr>
        <w:rPr>
          <w:b/>
          <w:bCs/>
        </w:rPr>
      </w:pPr>
      <w:r>
        <w:rPr>
          <w:b/>
          <w:bCs/>
        </w:rPr>
        <w:t>STEP 3: Install Required Tools (On EC2)</w:t>
      </w:r>
      <w:bookmarkStart w:id="0" w:name="_GoBack"/>
      <w:bookmarkEnd w:id="0"/>
    </w:p>
    <w:p w14:paraId="7E54FCD7">
      <w:r>
        <w:rPr>
          <w:b/>
          <w:bCs/>
        </w:rPr>
        <w:t>Location:</w:t>
      </w:r>
      <w:r>
        <w:t xml:space="preserve"> Inside EC2 instance</w:t>
      </w:r>
    </w:p>
    <w:p w14:paraId="5905B7C3">
      <w:r>
        <w:rPr>
          <w:b/>
          <w:bCs/>
        </w:rPr>
        <w:t xml:space="preserve">Terminal: </w:t>
      </w:r>
      <w:r>
        <w:t>Ubuntu Linux shell</w:t>
      </w:r>
    </w:p>
    <w:p w14:paraId="5CA75640"/>
    <w:p w14:paraId="54B082CF">
      <w:pPr>
        <w:rPr>
          <w:b/>
          <w:bCs/>
        </w:rPr>
      </w:pPr>
      <w:r>
        <w:rPr>
          <w:b/>
          <w:bCs/>
        </w:rPr>
        <w:t>Update System:</w:t>
      </w:r>
    </w:p>
    <w:p w14:paraId="1A15A2F4">
      <w:r>
        <w:t>sudo apt update &amp;&amp; sudo apt upgrade -y</w:t>
      </w:r>
    </w:p>
    <w:p w14:paraId="1F3BD75E"/>
    <w:p w14:paraId="4CB45B12">
      <w:pPr>
        <w:rPr>
          <w:b/>
          <w:bCs/>
        </w:rPr>
      </w:pPr>
      <w:r>
        <w:rPr>
          <w:b/>
          <w:bCs/>
        </w:rPr>
        <w:t>Install AWS CLI:</w:t>
      </w:r>
    </w:p>
    <w:p w14:paraId="64500CD5">
      <w:r>
        <w:t>curl "https://awscli.amazonaws.com/awscli-exe-linux-x86_64.zip" -o awscliv2.zip</w:t>
      </w:r>
    </w:p>
    <w:p w14:paraId="74939DBE">
      <w:r>
        <w:t>sudo apt install unzip -y</w:t>
      </w:r>
    </w:p>
    <w:p w14:paraId="686BF572">
      <w:r>
        <w:t>unzip awscliv2.zip</w:t>
      </w:r>
    </w:p>
    <w:p w14:paraId="48386320">
      <w:r>
        <w:t>sudo ./aws/install</w:t>
      </w:r>
    </w:p>
    <w:p w14:paraId="141980C0">
      <w:r>
        <w:t>aws --version</w:t>
      </w:r>
    </w:p>
    <w:p w14:paraId="10D72F3D">
      <w:pPr>
        <w:numPr>
          <w:ilvl w:val="0"/>
          <w:numId w:val="7"/>
        </w:numPr>
        <w:tabs>
          <w:tab w:val="clear" w:pos="420"/>
        </w:tabs>
        <w:spacing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Downloads AWS CLI installer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Installs unzip tool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Extracts the installer</w:t>
      </w:r>
    </w:p>
    <w:p w14:paraId="385B9ACD">
      <w:pPr>
        <w:numPr>
          <w:ilvl w:val="0"/>
          <w:numId w:val="7"/>
        </w:numPr>
        <w:tabs>
          <w:tab w:val="clear" w:pos="420"/>
        </w:tabs>
        <w:spacing w:line="240" w:lineRule="auto"/>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In</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talls AWS CLI</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Checks that AWS CLI is installed</w:t>
      </w:r>
    </w:p>
    <w:p w14:paraId="29789C37">
      <w:pPr>
        <w:pStyle w:val="34"/>
        <w:keepNext w:val="0"/>
        <w:keepLines w:val="0"/>
        <w:widowControl/>
        <w:suppressLineNumbers w:val="0"/>
        <w:spacing w:line="240" w:lineRule="auto"/>
        <w:rPr>
          <w:sz w:val="20"/>
          <w:szCs w:val="20"/>
        </w:rPr>
      </w:pPr>
      <w:r>
        <w:rPr>
          <w:sz w:val="20"/>
          <w:szCs w:val="20"/>
        </w:rPr>
        <w:t xml:space="preserve">We need AWS CLI </w:t>
      </w:r>
      <w:r>
        <w:rPr>
          <w:rStyle w:val="35"/>
          <w:sz w:val="20"/>
          <w:szCs w:val="20"/>
        </w:rPr>
        <w:t>to communicate with AWS from the terminal</w:t>
      </w:r>
      <w:r>
        <w:rPr>
          <w:sz w:val="20"/>
          <w:szCs w:val="20"/>
        </w:rPr>
        <w:t>.</w:t>
      </w:r>
    </w:p>
    <w:p w14:paraId="610B400C">
      <w:pPr>
        <w:pStyle w:val="34"/>
        <w:keepNext w:val="0"/>
        <w:keepLines w:val="0"/>
        <w:widowControl/>
        <w:suppressLineNumbers w:val="0"/>
        <w:spacing w:line="240" w:lineRule="auto"/>
        <w:rPr>
          <w:sz w:val="20"/>
          <w:szCs w:val="20"/>
        </w:rPr>
      </w:pPr>
      <w:r>
        <w:rPr>
          <w:sz w:val="20"/>
          <w:szCs w:val="20"/>
        </w:rPr>
        <w:t>Without AWS CLI:</w:t>
      </w:r>
    </w:p>
    <w:p w14:paraId="09E1234A">
      <w:pPr>
        <w:pStyle w:val="34"/>
        <w:keepNext w:val="0"/>
        <w:keepLines w:val="0"/>
        <w:widowControl/>
        <w:numPr>
          <w:ilvl w:val="0"/>
          <w:numId w:val="8"/>
        </w:numPr>
        <w:suppressLineNumbers w:val="0"/>
        <w:spacing w:line="240" w:lineRule="auto"/>
        <w:ind w:left="425" w:leftChars="0" w:hanging="425" w:firstLineChars="0"/>
        <w:rPr>
          <w:sz w:val="20"/>
          <w:szCs w:val="20"/>
        </w:rPr>
      </w:pPr>
      <w:r>
        <w:rPr>
          <w:sz w:val="20"/>
          <w:szCs w:val="20"/>
        </w:rPr>
        <w:t>You cannot create EKS clusters.</w:t>
      </w:r>
    </w:p>
    <w:p w14:paraId="6AE82D41">
      <w:pPr>
        <w:pStyle w:val="34"/>
        <w:keepNext w:val="0"/>
        <w:keepLines w:val="0"/>
        <w:widowControl/>
        <w:numPr>
          <w:ilvl w:val="0"/>
          <w:numId w:val="8"/>
        </w:numPr>
        <w:suppressLineNumbers w:val="0"/>
        <w:spacing w:line="240" w:lineRule="auto"/>
        <w:ind w:left="425" w:leftChars="0" w:hanging="425" w:firstLineChars="0"/>
        <w:rPr>
          <w:sz w:val="20"/>
          <w:szCs w:val="20"/>
        </w:rPr>
      </w:pPr>
      <w:r>
        <w:rPr>
          <w:sz w:val="20"/>
          <w:szCs w:val="20"/>
        </w:rPr>
        <w:t>You cannot manage AWS resources using commands.</w:t>
      </w:r>
    </w:p>
    <w:p w14:paraId="78DA2173">
      <w:pPr>
        <w:pStyle w:val="34"/>
        <w:keepNext w:val="0"/>
        <w:keepLines w:val="0"/>
        <w:widowControl/>
        <w:numPr>
          <w:ilvl w:val="0"/>
          <w:numId w:val="8"/>
        </w:numPr>
        <w:suppressLineNumbers w:val="0"/>
        <w:spacing w:line="240" w:lineRule="auto"/>
        <w:ind w:left="425" w:leftChars="0" w:hanging="425" w:firstLineChars="0"/>
        <w:rPr>
          <w:rFonts w:hint="default"/>
          <w:sz w:val="20"/>
          <w:szCs w:val="20"/>
          <w:lang w:val="en-US"/>
        </w:rPr>
      </w:pPr>
      <w:r>
        <w:rPr>
          <w:sz w:val="20"/>
          <w:szCs w:val="20"/>
        </w:rPr>
        <w:t xml:space="preserve">Tools like </w:t>
      </w:r>
      <w:r>
        <w:rPr>
          <w:rStyle w:val="20"/>
          <w:sz w:val="20"/>
          <w:szCs w:val="20"/>
        </w:rPr>
        <w:t>eksctl</w:t>
      </w:r>
      <w:r>
        <w:rPr>
          <w:sz w:val="20"/>
          <w:szCs w:val="20"/>
        </w:rPr>
        <w:t xml:space="preserve"> will not work</w:t>
      </w:r>
      <w:r>
        <w:rPr>
          <w:rFonts w:hint="default"/>
          <w:sz w:val="20"/>
          <w:szCs w:val="20"/>
          <w:lang w:val="en-US"/>
        </w:rPr>
        <w:t>.</w:t>
      </w:r>
    </w:p>
    <w:p w14:paraId="0EFC117E">
      <w:pPr>
        <w:pStyle w:val="34"/>
        <w:keepNext w:val="0"/>
        <w:keepLines w:val="0"/>
        <w:widowControl/>
        <w:suppressLineNumbers w:val="0"/>
        <w:spacing w:line="240" w:lineRule="auto"/>
        <w:rPr>
          <w:sz w:val="20"/>
          <w:szCs w:val="20"/>
        </w:rPr>
      </w:pPr>
      <w:r>
        <w:rPr>
          <w:sz w:val="20"/>
          <w:szCs w:val="20"/>
        </w:rPr>
        <w:t xml:space="preserve">So AWS CLI is </w:t>
      </w:r>
      <w:r>
        <w:rPr>
          <w:rStyle w:val="35"/>
          <w:sz w:val="20"/>
          <w:szCs w:val="20"/>
        </w:rPr>
        <w:t>mandatory</w:t>
      </w:r>
      <w:r>
        <w:rPr>
          <w:sz w:val="20"/>
          <w:szCs w:val="20"/>
        </w:rPr>
        <w:t xml:space="preserve"> for working with EKS from EC2 or your laptop.</w:t>
      </w:r>
    </w:p>
    <w:p w14:paraId="40397F6F">
      <w:pPr>
        <w:numPr>
          <w:ilvl w:val="0"/>
          <w:numId w:val="0"/>
        </w:numPr>
        <w:spacing w:line="240" w:lineRule="auto"/>
        <w:ind w:leftChars="0"/>
        <w:rPr>
          <w:rFonts w:hint="default" w:ascii="Times New Roman" w:hAnsi="Times New Roman" w:cs="Times New Roman"/>
        </w:rPr>
      </w:pPr>
    </w:p>
    <w:p w14:paraId="61CF1F36">
      <w:pPr>
        <w:rPr>
          <w:b/>
          <w:bCs/>
          <w:color w:val="000000" w:themeColor="text1"/>
          <w:sz w:val="28"/>
          <w:szCs w:val="28"/>
          <w14:textFill>
            <w14:solidFill>
              <w14:schemeClr w14:val="tx1"/>
            </w14:solidFill>
          </w14:textFill>
        </w:rPr>
      </w:pPr>
    </w:p>
    <w:p w14:paraId="4F4E4982">
      <w:pPr>
        <w:pStyle w:val="3"/>
        <w:keepNext w:val="0"/>
        <w:keepLines w:val="0"/>
        <w:widowControl/>
        <w:numPr>
          <w:ilvl w:val="0"/>
          <w:numId w:val="9"/>
        </w:numPr>
        <w:suppressLineNumbers w:val="0"/>
        <w:ind w:left="420" w:leftChars="0" w:hanging="420" w:firstLineChars="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Where to Get Access Key &amp; Secret Key</w:t>
      </w:r>
    </w:p>
    <w:p w14:paraId="5829413E">
      <w:pPr>
        <w:pStyle w:val="34"/>
        <w:keepNext w:val="0"/>
        <w:keepLines w:val="0"/>
        <w:widowControl/>
        <w:suppressLineNumbers w:val="0"/>
      </w:pPr>
      <w:r>
        <w:rPr>
          <w:rStyle w:val="35"/>
        </w:rPr>
        <w:t>Location:</w:t>
      </w:r>
      <w:r>
        <w:t xml:space="preserve"> AWS Management Console (Web Browser)</w:t>
      </w:r>
    </w:p>
    <w:p w14:paraId="647D9715">
      <w:pPr>
        <w:pStyle w:val="4"/>
        <w:keepNext w:val="0"/>
        <w:keepLines w:val="0"/>
        <w:widowControl/>
        <w:suppressLineNumbers w:val="0"/>
      </w:pPr>
      <w:r>
        <w:t xml:space="preserve"> </w:t>
      </w:r>
      <w:r>
        <w:rPr>
          <w:color w:val="000000" w:themeColor="text1"/>
          <w:sz w:val="28"/>
          <w:szCs w:val="28"/>
          <w14:textFill>
            <w14:solidFill>
              <w14:schemeClr w14:val="tx1"/>
            </w14:solidFill>
          </w14:textFill>
        </w:rPr>
        <w:t>Step-by-step:</w:t>
      </w:r>
    </w:p>
    <w:p w14:paraId="33B020E8">
      <w:pPr>
        <w:pStyle w:val="34"/>
        <w:keepNext w:val="0"/>
        <w:keepLines w:val="0"/>
        <w:widowControl/>
        <w:numPr>
          <w:ilvl w:val="0"/>
          <w:numId w:val="10"/>
        </w:numPr>
        <w:suppressLineNumbers w:val="0"/>
        <w:ind w:left="425" w:leftChars="0" w:hanging="425" w:firstLineChars="0"/>
      </w:pPr>
      <w:r>
        <w:t xml:space="preserve">Login to </w:t>
      </w:r>
      <w:r>
        <w:rPr>
          <w:rStyle w:val="35"/>
        </w:rPr>
        <w:t>AWS Console</w:t>
      </w:r>
    </w:p>
    <w:p w14:paraId="67667906">
      <w:pPr>
        <w:pStyle w:val="34"/>
        <w:keepNext w:val="0"/>
        <w:keepLines w:val="0"/>
        <w:widowControl/>
        <w:numPr>
          <w:ilvl w:val="0"/>
          <w:numId w:val="10"/>
        </w:numPr>
        <w:suppressLineNumbers w:val="0"/>
        <w:ind w:left="425" w:leftChars="0" w:hanging="425" w:firstLineChars="0"/>
      </w:pPr>
      <w:r>
        <w:t xml:space="preserve">Go to </w:t>
      </w:r>
      <w:r>
        <w:rPr>
          <w:rStyle w:val="35"/>
        </w:rPr>
        <w:t>IAM</w:t>
      </w:r>
      <w:r>
        <w:t xml:space="preserve"> (search “IAM” in top search bar)</w:t>
      </w:r>
    </w:p>
    <w:p w14:paraId="4954828D">
      <w:pPr>
        <w:pStyle w:val="34"/>
        <w:keepNext w:val="0"/>
        <w:keepLines w:val="0"/>
        <w:widowControl/>
        <w:numPr>
          <w:ilvl w:val="0"/>
          <w:numId w:val="10"/>
        </w:numPr>
        <w:suppressLineNumbers w:val="0"/>
        <w:ind w:left="425" w:leftChars="0" w:hanging="425" w:firstLineChars="0"/>
      </w:pPr>
      <w:r>
        <w:t xml:space="preserve">Click </w:t>
      </w:r>
      <w:r>
        <w:rPr>
          <w:rStyle w:val="35"/>
        </w:rPr>
        <w:t>Users</w:t>
      </w:r>
      <w:r>
        <w:t xml:space="preserve"> → Click your </w:t>
      </w:r>
      <w:r>
        <w:rPr>
          <w:rStyle w:val="35"/>
        </w:rPr>
        <w:t>username</w:t>
      </w:r>
    </w:p>
    <w:p w14:paraId="59F65D83">
      <w:pPr>
        <w:pStyle w:val="34"/>
        <w:keepNext w:val="0"/>
        <w:keepLines w:val="0"/>
        <w:widowControl/>
        <w:numPr>
          <w:ilvl w:val="0"/>
          <w:numId w:val="10"/>
        </w:numPr>
        <w:suppressLineNumbers w:val="0"/>
        <w:ind w:left="425" w:leftChars="0" w:hanging="425" w:firstLineChars="0"/>
      </w:pPr>
      <w:r>
        <w:t xml:space="preserve">Open the </w:t>
      </w:r>
      <w:r>
        <w:rPr>
          <w:rStyle w:val="35"/>
        </w:rPr>
        <w:t>Security credentials</w:t>
      </w:r>
      <w:r>
        <w:t xml:space="preserve"> tab</w:t>
      </w:r>
    </w:p>
    <w:p w14:paraId="4A9ED169">
      <w:pPr>
        <w:pStyle w:val="34"/>
        <w:keepNext w:val="0"/>
        <w:keepLines w:val="0"/>
        <w:widowControl/>
        <w:numPr>
          <w:ilvl w:val="0"/>
          <w:numId w:val="10"/>
        </w:numPr>
        <w:suppressLineNumbers w:val="0"/>
        <w:ind w:left="425" w:leftChars="0" w:hanging="425" w:firstLineChars="0"/>
      </w:pPr>
      <w:r>
        <w:t xml:space="preserve">Scroll to </w:t>
      </w:r>
      <w:r>
        <w:rPr>
          <w:rStyle w:val="35"/>
        </w:rPr>
        <w:t>Access keys</w:t>
      </w:r>
    </w:p>
    <w:p w14:paraId="22A93573">
      <w:pPr>
        <w:pStyle w:val="34"/>
        <w:keepNext w:val="0"/>
        <w:keepLines w:val="0"/>
        <w:widowControl/>
        <w:numPr>
          <w:ilvl w:val="0"/>
          <w:numId w:val="10"/>
        </w:numPr>
        <w:suppressLineNumbers w:val="0"/>
        <w:ind w:left="425" w:leftChars="0" w:hanging="425" w:firstLineChars="0"/>
      </w:pPr>
      <w:r>
        <w:t xml:space="preserve">Click </w:t>
      </w:r>
      <w:r>
        <w:rPr>
          <w:rStyle w:val="35"/>
        </w:rPr>
        <w:t>Create access key</w:t>
      </w:r>
    </w:p>
    <w:p w14:paraId="6D7077D1">
      <w:pPr>
        <w:pStyle w:val="34"/>
        <w:keepNext w:val="0"/>
        <w:keepLines w:val="0"/>
        <w:widowControl/>
        <w:numPr>
          <w:ilvl w:val="0"/>
          <w:numId w:val="10"/>
        </w:numPr>
        <w:suppressLineNumbers w:val="0"/>
        <w:ind w:left="425" w:leftChars="0" w:hanging="425" w:firstLineChars="0"/>
      </w:pPr>
      <w:r>
        <w:t>Choose:</w:t>
      </w:r>
      <w:r>
        <w:rPr>
          <w:rStyle w:val="35"/>
        </w:rPr>
        <w:t>Command Line Interface (CLI)</w:t>
      </w:r>
    </w:p>
    <w:p w14:paraId="4856F451">
      <w:pPr>
        <w:pStyle w:val="34"/>
        <w:keepNext w:val="0"/>
        <w:keepLines w:val="0"/>
        <w:widowControl/>
        <w:numPr>
          <w:ilvl w:val="0"/>
          <w:numId w:val="10"/>
        </w:numPr>
        <w:suppressLineNumbers w:val="0"/>
        <w:ind w:left="425" w:leftChars="0" w:hanging="425" w:firstLineChars="0"/>
      </w:pPr>
      <w:r>
        <w:t xml:space="preserve">Click </w:t>
      </w:r>
      <w:r>
        <w:rPr>
          <w:rStyle w:val="35"/>
        </w:rPr>
        <w:t>Next</w:t>
      </w:r>
      <w:r>
        <w:t xml:space="preserve"> → </w:t>
      </w:r>
      <w:r>
        <w:rPr>
          <w:rStyle w:val="35"/>
        </w:rPr>
        <w:t>Create access key</w:t>
      </w:r>
    </w:p>
    <w:p w14:paraId="074AF3AD">
      <w:pPr>
        <w:pStyle w:val="34"/>
        <w:keepNext w:val="0"/>
        <w:keepLines w:val="0"/>
        <w:widowControl/>
        <w:numPr>
          <w:ilvl w:val="0"/>
          <w:numId w:val="10"/>
        </w:numPr>
        <w:suppressLineNumbers w:val="0"/>
        <w:ind w:left="425" w:leftChars="0" w:hanging="425" w:firstLineChars="0"/>
      </w:pPr>
      <w:r>
        <w:t>Download or copy:</w:t>
      </w:r>
    </w:p>
    <w:p w14:paraId="6EBB80CD">
      <w:pPr>
        <w:pStyle w:val="34"/>
        <w:keepNext w:val="0"/>
        <w:keepLines w:val="0"/>
        <w:widowControl/>
        <w:suppressLineNumbers w:val="0"/>
        <w:ind w:left="1440"/>
      </w:pPr>
      <w:r>
        <w:t xml:space="preserve">✅ </w:t>
      </w:r>
      <w:r>
        <w:rPr>
          <w:rStyle w:val="35"/>
        </w:rPr>
        <w:t>Access Key ID</w:t>
      </w:r>
    </w:p>
    <w:p w14:paraId="2370E2C2">
      <w:pPr>
        <w:pStyle w:val="34"/>
        <w:keepNext w:val="0"/>
        <w:keepLines w:val="0"/>
        <w:widowControl/>
        <w:suppressLineNumbers w:val="0"/>
        <w:ind w:left="1440"/>
      </w:pPr>
      <w:r>
        <w:t xml:space="preserve">✅ </w:t>
      </w:r>
      <w:r>
        <w:rPr>
          <w:rStyle w:val="35"/>
        </w:rPr>
        <w:t>Secret Access Key</w:t>
      </w:r>
    </w:p>
    <w:p w14:paraId="53224A2D">
      <w:pPr>
        <w:pStyle w:val="34"/>
        <w:keepNext w:val="0"/>
        <w:keepLines w:val="0"/>
        <w:widowControl/>
        <w:suppressLineNumbers w:val="0"/>
      </w:pPr>
      <w:r>
        <w:rPr>
          <w:rStyle w:val="35"/>
        </w:rPr>
        <w:t>Important:</w:t>
      </w:r>
      <w:r>
        <w:t xml:space="preserve"> You will see the </w:t>
      </w:r>
      <w:r>
        <w:rPr>
          <w:rStyle w:val="35"/>
        </w:rPr>
        <w:t>Secret Key only once</w:t>
      </w:r>
      <w:r>
        <w:t xml:space="preserve"> — save it securely.</w:t>
      </w:r>
    </w:p>
    <w:p w14:paraId="3DF4D593">
      <w:pPr>
        <w:pStyle w:val="3"/>
        <w:keepNext w:val="0"/>
        <w:keepLines w:val="0"/>
        <w:widowControl/>
        <w:numPr>
          <w:ilvl w:val="0"/>
          <w:numId w:val="11"/>
        </w:numPr>
        <w:suppressLineNumbers w:val="0"/>
        <w:ind w:left="420" w:leftChars="0" w:hanging="420" w:firstLineChars="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Attach Required IAM Policy</w:t>
      </w:r>
    </w:p>
    <w:p w14:paraId="659D2D27">
      <w:pPr>
        <w:pStyle w:val="34"/>
        <w:keepNext w:val="0"/>
        <w:keepLines w:val="0"/>
        <w:widowControl/>
        <w:suppressLineNumbers w:val="0"/>
      </w:pPr>
      <w:r>
        <w:rPr>
          <w:rStyle w:val="35"/>
        </w:rPr>
        <w:t>Where:</w:t>
      </w:r>
      <w:r>
        <w:t xml:space="preserve"> AWS Console → IAM → Users → </w:t>
      </w:r>
      <w:r>
        <w:rPr>
          <w:rStyle w:val="20"/>
        </w:rPr>
        <w:t>EKSuser</w:t>
      </w:r>
      <w:r>
        <w:br w:type="textWrapping"/>
      </w:r>
      <w:r>
        <w:rPr>
          <w:rStyle w:val="35"/>
        </w:rPr>
        <w:t>Terminal:</w:t>
      </w:r>
      <w:r>
        <w:t xml:space="preserve"> None (GUI step)</w:t>
      </w:r>
    </w:p>
    <w:p w14:paraId="74E10D82">
      <w:pPr>
        <w:pStyle w:val="4"/>
        <w:keepNext w:val="0"/>
        <w:keepLines w:val="0"/>
        <w:widowControl/>
        <w:suppressLineNumbers w:val="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Step-by-step:</w:t>
      </w:r>
    </w:p>
    <w:p w14:paraId="15647F1F">
      <w:pPr>
        <w:pStyle w:val="34"/>
        <w:keepNext w:val="0"/>
        <w:keepLines w:val="0"/>
        <w:widowControl/>
        <w:numPr>
          <w:ilvl w:val="0"/>
          <w:numId w:val="12"/>
        </w:numPr>
        <w:suppressLineNumbers w:val="0"/>
        <w:ind w:left="425" w:leftChars="0" w:hanging="425" w:firstLineChars="0"/>
      </w:pPr>
      <w:r>
        <w:t xml:space="preserve">Open </w:t>
      </w:r>
      <w:r>
        <w:rPr>
          <w:rStyle w:val="35"/>
        </w:rPr>
        <w:t>IAM</w:t>
      </w:r>
    </w:p>
    <w:p w14:paraId="6FD3D1DC">
      <w:pPr>
        <w:pStyle w:val="34"/>
        <w:keepNext w:val="0"/>
        <w:keepLines w:val="0"/>
        <w:widowControl/>
        <w:numPr>
          <w:ilvl w:val="0"/>
          <w:numId w:val="12"/>
        </w:numPr>
        <w:suppressLineNumbers w:val="0"/>
        <w:ind w:left="425" w:leftChars="0" w:hanging="425" w:firstLineChars="0"/>
      </w:pPr>
      <w:r>
        <w:t xml:space="preserve">Click </w:t>
      </w:r>
      <w:r>
        <w:rPr>
          <w:rStyle w:val="35"/>
        </w:rPr>
        <w:t>Users</w:t>
      </w:r>
    </w:p>
    <w:p w14:paraId="28E4CA0C">
      <w:pPr>
        <w:pStyle w:val="34"/>
        <w:keepNext w:val="0"/>
        <w:keepLines w:val="0"/>
        <w:widowControl/>
        <w:numPr>
          <w:ilvl w:val="0"/>
          <w:numId w:val="12"/>
        </w:numPr>
        <w:suppressLineNumbers w:val="0"/>
        <w:ind w:left="425" w:leftChars="0" w:hanging="425" w:firstLineChars="0"/>
      </w:pPr>
      <w:r>
        <w:t xml:space="preserve">Click </w:t>
      </w:r>
      <w:r>
        <w:rPr>
          <w:rStyle w:val="35"/>
        </w:rPr>
        <w:t>EKSuser</w:t>
      </w:r>
      <w:r>
        <w:rPr>
          <w:rStyle w:val="35"/>
          <w:rFonts w:hint="default"/>
          <w:lang w:val="en-US"/>
        </w:rPr>
        <w:t xml:space="preserve"> (username)</w:t>
      </w:r>
    </w:p>
    <w:p w14:paraId="2869764B">
      <w:pPr>
        <w:pStyle w:val="34"/>
        <w:keepNext w:val="0"/>
        <w:keepLines w:val="0"/>
        <w:widowControl/>
        <w:numPr>
          <w:ilvl w:val="0"/>
          <w:numId w:val="12"/>
        </w:numPr>
        <w:suppressLineNumbers w:val="0"/>
        <w:ind w:left="425" w:leftChars="0" w:hanging="425" w:firstLineChars="0"/>
      </w:pPr>
      <w:r>
        <w:t xml:space="preserve">Open </w:t>
      </w:r>
      <w:r>
        <w:rPr>
          <w:rStyle w:val="35"/>
        </w:rPr>
        <w:t>Permissions</w:t>
      </w:r>
      <w:r>
        <w:t xml:space="preserve"> tab</w:t>
      </w:r>
    </w:p>
    <w:p w14:paraId="423024FF">
      <w:pPr>
        <w:pStyle w:val="34"/>
        <w:keepNext w:val="0"/>
        <w:keepLines w:val="0"/>
        <w:widowControl/>
        <w:numPr>
          <w:ilvl w:val="0"/>
          <w:numId w:val="12"/>
        </w:numPr>
        <w:suppressLineNumbers w:val="0"/>
        <w:ind w:left="425" w:leftChars="0" w:hanging="425" w:firstLineChars="0"/>
      </w:pPr>
      <w:r>
        <w:t xml:space="preserve">Click </w:t>
      </w:r>
      <w:r>
        <w:rPr>
          <w:rStyle w:val="35"/>
        </w:rPr>
        <w:t>Add permissions</w:t>
      </w:r>
    </w:p>
    <w:p w14:paraId="3E0615CC">
      <w:pPr>
        <w:pStyle w:val="34"/>
        <w:keepNext w:val="0"/>
        <w:keepLines w:val="0"/>
        <w:widowControl/>
        <w:numPr>
          <w:ilvl w:val="0"/>
          <w:numId w:val="12"/>
        </w:numPr>
        <w:suppressLineNumbers w:val="0"/>
        <w:ind w:left="425" w:leftChars="0" w:hanging="425" w:firstLineChars="0"/>
      </w:pPr>
      <w:r>
        <w:t xml:space="preserve">Choose </w:t>
      </w:r>
      <w:r>
        <w:rPr>
          <w:rStyle w:val="35"/>
        </w:rPr>
        <w:t>Attach policies directly</w:t>
      </w:r>
    </w:p>
    <w:p w14:paraId="085D6D83">
      <w:pPr>
        <w:pStyle w:val="34"/>
        <w:keepNext w:val="0"/>
        <w:keepLines w:val="0"/>
        <w:widowControl/>
        <w:numPr>
          <w:ilvl w:val="0"/>
          <w:numId w:val="12"/>
        </w:numPr>
        <w:suppressLineNumbers w:val="0"/>
        <w:ind w:left="425" w:leftChars="0" w:hanging="425" w:firstLineChars="0"/>
      </w:pPr>
      <w:r>
        <w:t xml:space="preserve">Search and attach these </w:t>
      </w:r>
      <w:r>
        <w:rPr>
          <w:rStyle w:val="35"/>
        </w:rPr>
        <w:t>3 policies</w:t>
      </w:r>
      <w:r>
        <w:t>:</w:t>
      </w:r>
    </w:p>
    <w:p w14:paraId="24F92FC1">
      <w:pPr>
        <w:pStyle w:val="34"/>
        <w:keepNext w:val="0"/>
        <w:keepLines w:val="0"/>
        <w:widowControl/>
        <w:suppressLineNumbers w:val="0"/>
        <w:rPr>
          <w:b/>
          <w:bCs/>
          <w:sz w:val="22"/>
          <w:szCs w:val="22"/>
        </w:rPr>
      </w:pPr>
      <w:r>
        <w:rPr>
          <w:rStyle w:val="20"/>
          <w:b/>
          <w:bCs/>
          <w:sz w:val="22"/>
          <w:szCs w:val="22"/>
        </w:rPr>
        <w:t>AdministratorAccess</w:t>
      </w:r>
      <w:r>
        <w:rPr>
          <w:b/>
          <w:bCs/>
          <w:sz w:val="22"/>
          <w:szCs w:val="22"/>
        </w:rPr>
        <w:t xml:space="preserve"> </w:t>
      </w:r>
      <w:r>
        <w:rPr>
          <w:rStyle w:val="17"/>
          <w:b/>
          <w:bCs/>
          <w:sz w:val="22"/>
          <w:szCs w:val="22"/>
        </w:rPr>
        <w:t>(best for lab/testing)</w:t>
      </w:r>
      <w:r>
        <w:rPr>
          <w:b/>
          <w:bCs/>
          <w:sz w:val="22"/>
          <w:szCs w:val="22"/>
        </w:rPr>
        <w:br w:type="textWrapping"/>
      </w:r>
      <w:r>
        <w:rPr>
          <w:b/>
          <w:bCs/>
          <w:sz w:val="22"/>
          <w:szCs w:val="22"/>
        </w:rPr>
        <w:t>OR (more secure option):</w:t>
      </w:r>
      <w:r>
        <w:rPr>
          <w:b/>
          <w:bCs/>
          <w:sz w:val="22"/>
          <w:szCs w:val="22"/>
        </w:rPr>
        <w:br w:type="textWrapping"/>
      </w:r>
      <w:r>
        <w:rPr>
          <w:rStyle w:val="20"/>
          <w:b/>
          <w:bCs/>
          <w:sz w:val="22"/>
          <w:szCs w:val="22"/>
        </w:rPr>
        <w:t>AmazonEKSClusterPolicy</w:t>
      </w:r>
      <w:r>
        <w:rPr>
          <w:b/>
          <w:bCs/>
          <w:sz w:val="22"/>
          <w:szCs w:val="22"/>
        </w:rPr>
        <w:br w:type="textWrapping"/>
      </w:r>
      <w:r>
        <w:rPr>
          <w:rStyle w:val="20"/>
          <w:b/>
          <w:bCs/>
          <w:sz w:val="22"/>
          <w:szCs w:val="22"/>
        </w:rPr>
        <w:t>AmazonEKSWorkerNodePolicy</w:t>
      </w:r>
      <w:r>
        <w:rPr>
          <w:b/>
          <w:bCs/>
          <w:sz w:val="22"/>
          <w:szCs w:val="22"/>
        </w:rPr>
        <w:br w:type="textWrapping"/>
      </w:r>
      <w:r>
        <w:rPr>
          <w:rStyle w:val="20"/>
          <w:b/>
          <w:bCs/>
          <w:sz w:val="22"/>
          <w:szCs w:val="22"/>
        </w:rPr>
        <w:t>AmazonEC2FullAccess</w:t>
      </w:r>
      <w:r>
        <w:rPr>
          <w:b/>
          <w:bCs/>
          <w:sz w:val="22"/>
          <w:szCs w:val="22"/>
        </w:rPr>
        <w:br w:type="textWrapping"/>
      </w:r>
      <w:r>
        <w:rPr>
          <w:rStyle w:val="20"/>
          <w:b/>
          <w:bCs/>
          <w:sz w:val="22"/>
          <w:szCs w:val="22"/>
        </w:rPr>
        <w:t>IAMFullAccess</w:t>
      </w:r>
    </w:p>
    <w:p w14:paraId="7D4DD3F6">
      <w:pPr>
        <w:pStyle w:val="34"/>
        <w:keepNext w:val="0"/>
        <w:keepLines w:val="0"/>
        <w:widowControl/>
        <w:suppressLineNumbers w:val="0"/>
      </w:pPr>
      <w:r>
        <w:t xml:space="preserve">For beginners and labs, </w:t>
      </w:r>
      <w:r>
        <w:rPr>
          <w:rStyle w:val="35"/>
        </w:rPr>
        <w:t>AdministratorAccess</w:t>
      </w:r>
      <w:r>
        <w:t xml:space="preserve"> is easiest.</w:t>
      </w:r>
    </w:p>
    <w:p w14:paraId="09D00468">
      <w:pPr>
        <w:pStyle w:val="34"/>
        <w:keepNext w:val="0"/>
        <w:keepLines w:val="0"/>
        <w:widowControl/>
        <w:suppressLineNumbers w:val="0"/>
      </w:pPr>
      <w:r>
        <w:t xml:space="preserve">Click </w:t>
      </w:r>
      <w:r>
        <w:rPr>
          <w:rStyle w:val="35"/>
        </w:rPr>
        <w:t>Next → Add permissions</w:t>
      </w:r>
    </w:p>
    <w:p w14:paraId="613BABBD"/>
    <w:p w14:paraId="57FCB399">
      <w:pPr>
        <w:rPr>
          <w:b/>
          <w:bCs/>
        </w:rPr>
      </w:pPr>
      <w:r>
        <w:rPr>
          <w:b/>
          <w:bCs/>
        </w:rPr>
        <w:t>Configure AWS CLI:</w:t>
      </w:r>
    </w:p>
    <w:p w14:paraId="0C43230C">
      <w:r>
        <w:t>aws configure</w:t>
      </w:r>
    </w:p>
    <w:p w14:paraId="7EC229F0">
      <w:pPr>
        <w:rPr>
          <w:b/>
          <w:bCs/>
        </w:rPr>
      </w:pPr>
      <w:r>
        <w:rPr>
          <w:b/>
          <w:bCs/>
        </w:rPr>
        <w:t>Enter:</w:t>
      </w:r>
    </w:p>
    <w:p w14:paraId="11AE9A3A">
      <w:r>
        <w:t>- Access Key</w:t>
      </w:r>
    </w:p>
    <w:p w14:paraId="2E4DB53E">
      <w:r>
        <w:t>- Secret Key</w:t>
      </w:r>
    </w:p>
    <w:p w14:paraId="0DC81243">
      <w:pPr>
        <w:rPr>
          <w:rFonts w:hint="default"/>
          <w:lang w:val="en-US"/>
        </w:rPr>
      </w:pPr>
      <w:r>
        <w:t>- Region: ap-south-1</w:t>
      </w:r>
      <w:r>
        <w:rPr>
          <w:rFonts w:hint="default"/>
          <w:lang w:val="en-US"/>
        </w:rPr>
        <w:t xml:space="preserve"> or us-east-1</w:t>
      </w:r>
    </w:p>
    <w:p w14:paraId="7B0B7919">
      <w:r>
        <w:t>- Output format: json</w:t>
      </w:r>
    </w:p>
    <w:p w14:paraId="17413273"/>
    <w:p w14:paraId="10B7E16A"/>
    <w:p w14:paraId="43297968"/>
    <w:p w14:paraId="02D5A752">
      <w:pPr>
        <w:rPr>
          <w:b/>
          <w:bCs/>
        </w:rPr>
      </w:pPr>
      <w:r>
        <w:rPr>
          <w:b/>
          <w:bCs/>
        </w:rPr>
        <w:t>Install kubectl:</w:t>
      </w:r>
    </w:p>
    <w:p w14:paraId="78A4A213">
      <w:r>
        <w:t>curl -LO "https://dl.k8s.io/release/$(curl -L -s https://dl.k8s.io/release/stable.txt)/bin/linux/amd64/kubectl"</w:t>
      </w:r>
    </w:p>
    <w:p w14:paraId="66EBFB63">
      <w:r>
        <w:t>chmod +x kubectl</w:t>
      </w:r>
    </w:p>
    <w:p w14:paraId="33EC21B5">
      <w:r>
        <w:t>sudo mv kubectl /usr/local/bin/</w:t>
      </w:r>
    </w:p>
    <w:p w14:paraId="541A1647">
      <w:r>
        <w:t>kubectl version --client</w:t>
      </w:r>
    </w:p>
    <w:p w14:paraId="06A58AEB">
      <w:pPr>
        <w:keepNext w:val="0"/>
        <w:keepLines w:val="0"/>
        <w:widowControl/>
        <w:suppressLineNumbers w:val="0"/>
      </w:pPr>
    </w:p>
    <w:p w14:paraId="1F15CBE6">
      <w:pPr>
        <w:pStyle w:val="34"/>
        <w:keepNext w:val="0"/>
        <w:keepLines w:val="0"/>
        <w:widowControl/>
        <w:numPr>
          <w:ilvl w:val="0"/>
          <w:numId w:val="13"/>
        </w:numPr>
        <w:suppressLineNumbers w:val="0"/>
        <w:ind w:left="420" w:leftChars="0" w:hanging="420" w:firstLineChars="0"/>
      </w:pPr>
      <w:r>
        <w:t>Downloads the latest kubectl binary</w:t>
      </w:r>
      <w:r>
        <w:br w:type="textWrapping"/>
      </w:r>
      <w:r>
        <w:t>Makes it executable</w:t>
      </w:r>
      <w:r>
        <w:br w:type="textWrapping"/>
      </w:r>
      <w:r>
        <w:t xml:space="preserve">Moves it to system path so you can run </w:t>
      </w:r>
      <w:r>
        <w:rPr>
          <w:rStyle w:val="20"/>
        </w:rPr>
        <w:t>kubectl</w:t>
      </w:r>
      <w:r>
        <w:t xml:space="preserve"> anywhere</w:t>
      </w:r>
      <w:r>
        <w:br w:type="textWrapping"/>
      </w:r>
      <w:r>
        <w:t>Checks kubectl version</w:t>
      </w:r>
    </w:p>
    <w:p w14:paraId="62FC1B9F">
      <w:pPr>
        <w:pStyle w:val="34"/>
        <w:keepNext w:val="0"/>
        <w:keepLines w:val="0"/>
        <w:widowControl/>
        <w:suppressLineNumbers w:val="0"/>
      </w:pPr>
      <w:r>
        <w:rPr>
          <w:rStyle w:val="35"/>
        </w:rPr>
        <w:t>kubectl</w:t>
      </w:r>
      <w:r>
        <w:t xml:space="preserve">, which is used to </w:t>
      </w:r>
      <w:r>
        <w:rPr>
          <w:rStyle w:val="35"/>
        </w:rPr>
        <w:t>control and manage Kubernetes (EKS) clusters</w:t>
      </w:r>
      <w:r>
        <w:t>.</w:t>
      </w:r>
    </w:p>
    <w:p w14:paraId="28948E77">
      <w:pPr>
        <w:rPr>
          <w:b/>
          <w:bCs/>
        </w:rPr>
      </w:pPr>
    </w:p>
    <w:p w14:paraId="28E12689">
      <w:pPr>
        <w:rPr>
          <w:b/>
          <w:bCs/>
        </w:rPr>
      </w:pPr>
      <w:r>
        <w:rPr>
          <w:b/>
          <w:bCs/>
        </w:rPr>
        <w:t>Install eksctl:</w:t>
      </w:r>
    </w:p>
    <w:p w14:paraId="0C68CC52">
      <w:r>
        <w:t>curl -s --location "https://github.com/weaveworks/eksctl/releases/latest/download/eksctl_$(uname -s)_amd64.tar.gz" | tar xz -C /tmp</w:t>
      </w:r>
    </w:p>
    <w:p w14:paraId="0FF2A788">
      <w:r>
        <w:t>sudo mv /tmp/eksctl /usr/local/bin</w:t>
      </w:r>
    </w:p>
    <w:p w14:paraId="4C0649EC">
      <w:r>
        <w:t>eksctl version</w:t>
      </w:r>
    </w:p>
    <w:p w14:paraId="1E0E19AF"/>
    <w:p w14:paraId="2C8BD61C">
      <w:pPr>
        <w:keepNext w:val="0"/>
        <w:keepLines w:val="0"/>
        <w:widowControl/>
        <w:suppressLineNumbers w:val="0"/>
      </w:pPr>
    </w:p>
    <w:p w14:paraId="1CAE4A58">
      <w:pPr>
        <w:pStyle w:val="34"/>
        <w:keepNext w:val="0"/>
        <w:keepLines w:val="0"/>
        <w:widowControl/>
        <w:numPr>
          <w:ilvl w:val="0"/>
          <w:numId w:val="13"/>
        </w:numPr>
        <w:suppressLineNumbers w:val="0"/>
        <w:ind w:left="420" w:leftChars="0" w:hanging="420" w:firstLineChars="0"/>
      </w:pPr>
      <w:r>
        <w:t>Downloads the latest eksctl</w:t>
      </w:r>
      <w:r>
        <w:br w:type="textWrapping"/>
      </w:r>
      <w:r>
        <w:t>Extracts it</w:t>
      </w:r>
      <w:r>
        <w:br w:type="textWrapping"/>
      </w:r>
      <w:r>
        <w:t>Moves it to system path</w:t>
      </w:r>
      <w:r>
        <w:br w:type="textWrapping"/>
      </w:r>
      <w:r>
        <w:t>Checks eksctl version</w:t>
      </w:r>
    </w:p>
    <w:p w14:paraId="3D733465">
      <w:pPr>
        <w:pStyle w:val="34"/>
        <w:keepNext w:val="0"/>
        <w:keepLines w:val="0"/>
        <w:widowControl/>
        <w:suppressLineNumbers w:val="0"/>
      </w:pPr>
      <w:r>
        <w:rPr>
          <w:rStyle w:val="35"/>
        </w:rPr>
        <w:t>eksctl</w:t>
      </w:r>
      <w:r>
        <w:t xml:space="preserve">, the tool used to </w:t>
      </w:r>
      <w:r>
        <w:rPr>
          <w:rStyle w:val="35"/>
        </w:rPr>
        <w:t>create and manage EKS clusters</w:t>
      </w:r>
      <w:r>
        <w:t xml:space="preserve"> easily.</w:t>
      </w:r>
    </w:p>
    <w:p w14:paraId="5D7182CA">
      <w:pPr>
        <w:pStyle w:val="34"/>
        <w:keepNext w:val="0"/>
        <w:keepLines w:val="0"/>
        <w:widowControl/>
        <w:suppressLineNumbers w:val="0"/>
      </w:pPr>
    </w:p>
    <w:p w14:paraId="6147F59A"/>
    <w:p w14:paraId="4552F2C3"/>
    <w:p w14:paraId="4C2CBC73">
      <w:pPr>
        <w:rPr>
          <w:b/>
          <w:bCs/>
        </w:rPr>
      </w:pPr>
      <w:r>
        <w:rPr>
          <w:b/>
          <w:bCs/>
        </w:rPr>
        <w:t>STEP 4: Create EKS Cluster</w:t>
      </w:r>
    </w:p>
    <w:p w14:paraId="37FA4393">
      <w:r>
        <w:rPr>
          <w:b/>
          <w:bCs/>
        </w:rPr>
        <w:t>Location:</w:t>
      </w:r>
      <w:r>
        <w:t xml:space="preserve"> EC2 instance terminal</w:t>
      </w:r>
    </w:p>
    <w:p w14:paraId="7F79ECD2"/>
    <w:p w14:paraId="0E61AFB7">
      <w:pPr>
        <w:rPr>
          <w:b/>
          <w:bCs/>
        </w:rPr>
      </w:pPr>
      <w:r>
        <w:rPr>
          <w:b/>
          <w:bCs/>
        </w:rPr>
        <w:t>Command:</w:t>
      </w:r>
    </w:p>
    <w:p w14:paraId="624189A6">
      <w:r>
        <w:t>eksctl create cluster --name my-eks-cluster --region ap-south-1 --nodegroup-name my-nodes --node-type t3.medium --nodes 2 --nodes-min 1 --nodes-max 3 --managed</w:t>
      </w:r>
    </w:p>
    <w:p w14:paraId="31794122"/>
    <w:p w14:paraId="75F8751C">
      <w:pPr>
        <w:rPr>
          <w:rFonts w:hint="default"/>
        </w:rPr>
      </w:pPr>
      <w:r>
        <w:rPr>
          <w:rFonts w:hint="default"/>
        </w:rPr>
        <w:t>eksctl create cluster --name my-eks-cluster --region us-east-1 --nodegroup-name my-nodes --node-type t3.medium --nodes 2 --nodes-min 1 --nodes-max 3 --managed</w:t>
      </w:r>
    </w:p>
    <w:p w14:paraId="6F84AB48"/>
    <w:p w14:paraId="2D4FDA39"/>
    <w:p w14:paraId="4E183425">
      <w:r>
        <w:t>Wait 15–20 minutes for completion.</w:t>
      </w:r>
    </w:p>
    <w:p w14:paraId="6361F70B"/>
    <w:p w14:paraId="22BCF5E3">
      <w:pPr>
        <w:rPr>
          <w:b/>
          <w:bCs/>
        </w:rPr>
      </w:pPr>
      <w:r>
        <w:rPr>
          <w:b/>
          <w:bCs/>
        </w:rPr>
        <w:t>STEP 5: Verify Cluster</w:t>
      </w:r>
    </w:p>
    <w:p w14:paraId="5D79E73B">
      <w:r>
        <w:rPr>
          <w:b/>
          <w:bCs/>
        </w:rPr>
        <w:t>Location:</w:t>
      </w:r>
      <w:r>
        <w:t xml:space="preserve"> EC2 instance terminal</w:t>
      </w:r>
    </w:p>
    <w:p w14:paraId="406A7741"/>
    <w:p w14:paraId="66E91E51">
      <w:pPr>
        <w:rPr>
          <w:b/>
          <w:bCs/>
        </w:rPr>
      </w:pPr>
      <w:r>
        <w:rPr>
          <w:b/>
          <w:bCs/>
        </w:rPr>
        <w:t>Commands:</w:t>
      </w:r>
    </w:p>
    <w:p w14:paraId="0ADD2DD6">
      <w:r>
        <w:t>kubectl get nodes</w:t>
      </w:r>
    </w:p>
    <w:p w14:paraId="73F18CD8"/>
    <w:p w14:paraId="7B89CE66">
      <w:pPr>
        <w:rPr>
          <w:b/>
          <w:bCs/>
        </w:rPr>
      </w:pPr>
      <w:r>
        <w:rPr>
          <w:b/>
          <w:bCs/>
        </w:rPr>
        <w:t>STEP 6: Deploy Application</w:t>
      </w:r>
    </w:p>
    <w:p w14:paraId="2728E922">
      <w:r>
        <w:t>Location: EC2 instance terminal</w:t>
      </w:r>
    </w:p>
    <w:p w14:paraId="2AA8539E"/>
    <w:p w14:paraId="29624D7C">
      <w:pPr>
        <w:rPr>
          <w:b/>
          <w:bCs/>
        </w:rPr>
      </w:pPr>
      <w:r>
        <w:rPr>
          <w:b/>
          <w:bCs/>
        </w:rPr>
        <w:t>Commands:</w:t>
      </w:r>
    </w:p>
    <w:p w14:paraId="5313DED2">
      <w:r>
        <w:t>kubectl create deployment nginx-app --image=nginx</w:t>
      </w:r>
    </w:p>
    <w:p w14:paraId="0976C21A">
      <w:r>
        <w:t>kubectl get deployments</w:t>
      </w:r>
    </w:p>
    <w:p w14:paraId="5D4109DF">
      <w:r>
        <w:t>kubectl get pods</w:t>
      </w:r>
    </w:p>
    <w:p w14:paraId="5A734F6B"/>
    <w:p w14:paraId="40CCF600">
      <w:pPr>
        <w:rPr>
          <w:b/>
          <w:bCs/>
        </w:rPr>
      </w:pPr>
      <w:r>
        <w:rPr>
          <w:b/>
          <w:bCs/>
        </w:rPr>
        <w:t>STEP 7: Expose Application to Internet</w:t>
      </w:r>
    </w:p>
    <w:p w14:paraId="76F7039A">
      <w:r>
        <w:rPr>
          <w:b/>
          <w:bCs/>
        </w:rPr>
        <w:t>Location:</w:t>
      </w:r>
      <w:r>
        <w:t xml:space="preserve"> EC2 instance terminal</w:t>
      </w:r>
    </w:p>
    <w:p w14:paraId="1BED88D2"/>
    <w:p w14:paraId="19FBFA80">
      <w:pPr>
        <w:rPr>
          <w:b/>
          <w:bCs/>
        </w:rPr>
      </w:pPr>
      <w:r>
        <w:rPr>
          <w:b/>
          <w:bCs/>
        </w:rPr>
        <w:t>Commands:</w:t>
      </w:r>
    </w:p>
    <w:p w14:paraId="43BB8F72">
      <w:r>
        <w:t>kubectl expose deployment nginx-app --type=LoadBalancer --port=80</w:t>
      </w:r>
    </w:p>
    <w:p w14:paraId="08C4CCDA">
      <w:r>
        <w:t>kubectl get svc</w:t>
      </w:r>
    </w:p>
    <w:p w14:paraId="32266BBA"/>
    <w:p w14:paraId="6AAF03CE">
      <w:r>
        <w:t>Copy the EXTERNAL-IP and open it in a browser.</w:t>
      </w:r>
    </w:p>
    <w:p w14:paraId="486B0632"/>
    <w:p w14:paraId="677C92EE">
      <w:pPr>
        <w:rPr>
          <w:b/>
          <w:bCs/>
        </w:rPr>
      </w:pPr>
      <w:r>
        <w:rPr>
          <w:b/>
          <w:bCs/>
        </w:rPr>
        <w:t>STEP 8: Scale Application</w:t>
      </w:r>
    </w:p>
    <w:p w14:paraId="7D25A5DC">
      <w:r>
        <w:rPr>
          <w:b/>
          <w:bCs/>
        </w:rPr>
        <w:t xml:space="preserve">Location: </w:t>
      </w:r>
      <w:r>
        <w:t>EC2 instance terminal</w:t>
      </w:r>
    </w:p>
    <w:p w14:paraId="19C50EC4"/>
    <w:p w14:paraId="6730766E">
      <w:pPr>
        <w:rPr>
          <w:b/>
          <w:bCs/>
        </w:rPr>
      </w:pPr>
      <w:r>
        <w:rPr>
          <w:b/>
          <w:bCs/>
        </w:rPr>
        <w:t>Commands:</w:t>
      </w:r>
    </w:p>
    <w:p w14:paraId="77FF5C60">
      <w:r>
        <w:t>kubectl scale deployment nginx-app --replicas=5</w:t>
      </w:r>
    </w:p>
    <w:p w14:paraId="647FE715">
      <w:r>
        <w:t>kubectl get pods</w:t>
      </w:r>
    </w:p>
    <w:p w14:paraId="74625EA3"/>
    <w:p w14:paraId="3D695095">
      <w:pPr>
        <w:rPr>
          <w:b/>
          <w:bCs/>
        </w:rPr>
      </w:pPr>
      <w:r>
        <w:rPr>
          <w:b/>
          <w:bCs/>
        </w:rPr>
        <w:t>STEP 9: Delete Resources (Important)</w:t>
      </w:r>
    </w:p>
    <w:p w14:paraId="0FD7C46C">
      <w:r>
        <w:rPr>
          <w:b/>
          <w:bCs/>
        </w:rPr>
        <w:t xml:space="preserve">Location: </w:t>
      </w:r>
      <w:r>
        <w:t>EC2 instance terminal</w:t>
      </w:r>
    </w:p>
    <w:p w14:paraId="3FC7861A"/>
    <w:p w14:paraId="65F27CDA">
      <w:pPr>
        <w:rPr>
          <w:b/>
          <w:bCs/>
        </w:rPr>
      </w:pPr>
      <w:r>
        <w:rPr>
          <w:b/>
          <w:bCs/>
        </w:rPr>
        <w:t>Command:</w:t>
      </w:r>
    </w:p>
    <w:p w14:paraId="7811F1E2">
      <w:r>
        <w:t>eksctl delete cluster --name my-eks-cluster --region ap-south-1</w:t>
      </w:r>
    </w:p>
    <w:p w14:paraId="7554055C"/>
    <w:p w14:paraId="2702311E">
      <w:r>
        <w:t>Conclusion</w:t>
      </w:r>
    </w:p>
    <w:p w14:paraId="1C3F057D">
      <w:r>
        <w:t xml:space="preserve">You have successfully created an EKS cluster, deployed a containerized application, exposed it to the internet, scaled it, and cleaned up resources.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5670DB"/>
    <w:multiLevelType w:val="singleLevel"/>
    <w:tmpl w:val="995670DB"/>
    <w:lvl w:ilvl="0" w:tentative="0">
      <w:start w:val="1"/>
      <w:numFmt w:val="decimal"/>
      <w:lvlText w:val="%1."/>
      <w:lvlJc w:val="left"/>
      <w:pPr>
        <w:tabs>
          <w:tab w:val="left" w:pos="425"/>
        </w:tabs>
        <w:ind w:left="425" w:leftChars="0" w:hanging="425" w:firstLineChars="0"/>
      </w:pPr>
      <w:rPr>
        <w:rFonts w:hint="default"/>
      </w:rPr>
    </w:lvl>
  </w:abstractNum>
  <w:abstractNum w:abstractNumId="1">
    <w:nsid w:val="BC8E8900"/>
    <w:multiLevelType w:val="singleLevel"/>
    <w:tmpl w:val="BC8E89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E9E0A2"/>
    <w:multiLevelType w:val="singleLevel"/>
    <w:tmpl w:val="C7E9E0A2"/>
    <w:lvl w:ilvl="0" w:tentative="0">
      <w:start w:val="1"/>
      <w:numFmt w:val="decimal"/>
      <w:lvlText w:val="%1."/>
      <w:lvlJc w:val="left"/>
      <w:pPr>
        <w:tabs>
          <w:tab w:val="left" w:pos="425"/>
        </w:tabs>
        <w:ind w:left="425" w:leftChars="0" w:hanging="425" w:firstLineChars="0"/>
      </w:pPr>
      <w:rPr>
        <w:rFonts w:hint="default"/>
      </w:rPr>
    </w:lvl>
  </w:abstractNum>
  <w:abstractNum w:abstractNumId="3">
    <w:nsid w:val="CCA93B13"/>
    <w:multiLevelType w:val="singleLevel"/>
    <w:tmpl w:val="CCA93B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2FC3271"/>
    <w:multiLevelType w:val="singleLevel"/>
    <w:tmpl w:val="D2FC32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45EC668"/>
    <w:multiLevelType w:val="singleLevel"/>
    <w:tmpl w:val="F45EC668"/>
    <w:lvl w:ilvl="0" w:tentative="0">
      <w:start w:val="1"/>
      <w:numFmt w:val="decimal"/>
      <w:lvlText w:val="%1."/>
      <w:lvlJc w:val="left"/>
      <w:pPr>
        <w:tabs>
          <w:tab w:val="left" w:pos="425"/>
        </w:tabs>
        <w:ind w:left="425" w:leftChars="0" w:hanging="425" w:firstLineChars="0"/>
      </w:pPr>
      <w:rPr>
        <w:rFonts w:hint="default"/>
      </w:rPr>
    </w:lvl>
  </w:abstractNum>
  <w:abstractNum w:abstractNumId="6">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2">
    <w:nsid w:val="448B4C05"/>
    <w:multiLevelType w:val="singleLevel"/>
    <w:tmpl w:val="448B4C0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12"/>
  </w:num>
  <w:num w:numId="8">
    <w:abstractNumId w:val="2"/>
  </w:num>
  <w:num w:numId="9">
    <w:abstractNumId w:val="3"/>
  </w:num>
  <w:num w:numId="10">
    <w:abstractNumId w:val="5"/>
  </w:num>
  <w:num w:numId="11">
    <w:abstractNumId w:val="4"/>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1718E"/>
    <w:rsid w:val="373972A7"/>
    <w:rsid w:val="390D5840"/>
    <w:rsid w:val="54C73845"/>
    <w:rsid w:val="57103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Arshiya Pathania</cp:lastModifiedBy>
  <dcterms:modified xsi:type="dcterms:W3CDTF">2026-02-02T09:55:38Z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DFBE8435C14F49AEAA51C90D4CCDE368_12</vt:lpwstr>
  </property>
</Properties>
</file>